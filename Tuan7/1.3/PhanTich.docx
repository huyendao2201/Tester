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994AC">
      <w:pPr>
        <w:jc w:val="center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  <w:b/>
          <w:sz w:val="32"/>
        </w:rPr>
        <w:t>Bài 1.3 - Phân tích State Transition Testing</w:t>
      </w:r>
    </w:p>
    <w:p w14:paraId="4F4B3223">
      <w:pPr>
        <w:rPr>
          <w:rFonts w:hint="eastAsia" w:ascii="time" w:hAnsi="time" w:eastAsia="time" w:cs="time"/>
        </w:rPr>
      </w:pPr>
    </w:p>
    <w:p w14:paraId="461C41BC">
      <w:pPr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  <w:b/>
        </w:rPr>
        <w:t>1) All-transitions coverage tối thiểu bao nhiêu test case?</w:t>
      </w:r>
    </w:p>
    <w:p w14:paraId="21004C31">
      <w:pPr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Có 12 chuyển đổi hợp lệ (T01..T12). Theo nguyên tắc all-transitions coverage, mỗi transition phải được kiểm tra ít nhất một lần. Vì vậy tối thiểu cần 12 test case.</w:t>
      </w:r>
    </w:p>
    <w:p w14:paraId="5235A18A">
      <w:pPr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  <w:b/>
        </w:rPr>
        <w:t>2) Cách test timeout 30 phút mà không cần đợi 30 phút thực tế?</w:t>
      </w:r>
    </w:p>
    <w:p w14:paraId="10E3BCA5">
      <w:pPr>
        <w:pStyle w:val="23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Có thể áp dụng các kỹ thuật sau:</w:t>
      </w:r>
      <w:bookmarkStart w:id="0" w:name="_GoBack"/>
      <w:bookmarkEnd w:id="0"/>
    </w:p>
    <w:p w14:paraId="4D935A89">
      <w:pPr>
        <w:pStyle w:val="23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Inject Clock/Fake Time để giả lập thời gian tăng 30 phút.</w:t>
      </w:r>
    </w:p>
    <w:p w14:paraId="761B1C8E">
      <w:pPr>
        <w:pStyle w:val="23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Cấu hình timeout nhỏ trong môi trường test (ví dụ 5 giây).</w:t>
      </w:r>
    </w:p>
    <w:p w14:paraId="2B38A333">
      <w:pPr>
        <w:pStyle w:val="23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Trigger scheduler/job xử lý timeout thủ công trong test.</w:t>
      </w:r>
    </w:p>
    <w:p w14:paraId="0C17B840">
      <w:pPr>
        <w:pStyle w:val="23"/>
        <w:rPr>
          <w:rFonts w:hint="eastAsia" w:ascii="time" w:hAnsi="time" w:eastAsia="time" w:cs="time"/>
        </w:rPr>
      </w:pPr>
      <w:r>
        <w:rPr>
          <w:rFonts w:hint="eastAsia" w:ascii="time" w:hAnsi="time" w:eastAsia="time" w:cs="time"/>
        </w:rPr>
        <w:t>Mock event timeout nếu hệ thống xử lý theo event-driven.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DFF9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Huyền Đào Thị Thu</cp:lastModifiedBy>
  <dcterms:modified xsi:type="dcterms:W3CDTF">2026-03-03T15:35:06Z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293D9C3FE9D10E133A9DA66975DB51D4_42</vt:lpwstr>
  </property>
</Properties>
</file>